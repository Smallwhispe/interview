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A481B0">
      <w:pPr>
        <w:jc w:val="center"/>
      </w:pPr>
      <w:r>
        <w:rPr>
          <w:rFonts w:ascii="微软雅黑" w:hAnsi="微软雅黑" w:eastAsia="微软雅黑"/>
          <w:b/>
          <w:sz w:val="36"/>
        </w:rPr>
        <w:t>刁浩宇-中船集团面试材料</w:t>
      </w:r>
    </w:p>
    <w:p w14:paraId="1A6263EE">
      <w:pPr>
        <w:spacing w:before="240" w:after="120"/>
      </w:pPr>
      <w:r>
        <w:rPr>
          <w:rFonts w:ascii="微软雅黑" w:hAnsi="微软雅黑" w:eastAsia="微软雅黑"/>
          <w:b/>
          <w:color w:val="1F3B73"/>
          <w:sz w:val="30"/>
        </w:rPr>
        <w:t>自我介绍</w:t>
      </w:r>
    </w:p>
    <w:p w14:paraId="03722B93">
      <w:pPr>
        <w:spacing w:after="80" w:line="312" w:lineRule="auto"/>
      </w:pPr>
      <w:r>
        <w:rPr>
          <w:rFonts w:ascii="宋体" w:hAnsi="宋体" w:eastAsia="宋体"/>
        </w:rPr>
        <w:t>面试官好，我是刁浩宇，中共党员，来自哈尔滨工业大学2027届计算机技术专业硕士毕业生，本科专业为信息安全。接下来我将从学习情况、实习及项目、个人优势三个方面介绍自己。</w:t>
      </w:r>
    </w:p>
    <w:p w14:paraId="721A99DD">
      <w:pPr>
        <w:spacing w:after="80" w:line="312" w:lineRule="auto"/>
      </w:pPr>
      <w:r>
        <w:rPr>
          <w:rFonts w:ascii="宋体" w:hAnsi="宋体" w:eastAsia="宋体"/>
        </w:rPr>
        <w:t>第一，学习方面。我本科和硕士均就读于哈尔滨工业大学计算机相关专业。学习成绩优秀，</w:t>
      </w:r>
      <w:r>
        <w:rPr>
          <w:rFonts w:hint="eastAsia" w:ascii="宋体" w:hAnsi="宋体"/>
          <w:lang w:val="en-US" w:eastAsia="zh-CN"/>
        </w:rPr>
        <w:t>多次获得优秀团员，优秀学生干部称号。知识体系完整，</w:t>
      </w:r>
      <w:r>
        <w:rPr>
          <w:rFonts w:ascii="宋体" w:hAnsi="宋体" w:eastAsia="宋体"/>
        </w:rPr>
        <w:t>编程语言以 Java 和 C++ 最为熟练，Python、Go 也有较多项目应用经验。</w:t>
      </w:r>
      <w:r>
        <w:rPr>
          <w:rFonts w:hint="eastAsia" w:ascii="宋体" w:hAnsi="宋体"/>
          <w:lang w:val="en-US" w:eastAsia="zh-CN"/>
        </w:rPr>
        <w:t>在</w:t>
      </w:r>
      <w:r>
        <w:rPr>
          <w:rFonts w:ascii="宋体" w:hAnsi="宋体" w:eastAsia="宋体"/>
        </w:rPr>
        <w:t>系统开发运维，</w:t>
      </w:r>
      <w:r>
        <w:rPr>
          <w:rFonts w:hint="eastAsia" w:ascii="宋体" w:hAnsi="宋体"/>
          <w:lang w:val="en-US" w:eastAsia="zh-CN"/>
        </w:rPr>
        <w:t>和</w:t>
      </w:r>
      <w:r>
        <w:rPr>
          <w:rFonts w:ascii="宋体" w:hAnsi="宋体" w:eastAsia="宋体"/>
        </w:rPr>
        <w:t>方案论证、项目开发对接</w:t>
      </w:r>
      <w:r>
        <w:rPr>
          <w:rFonts w:hint="eastAsia" w:ascii="宋体" w:hAnsi="宋体"/>
          <w:lang w:val="en-US" w:eastAsia="zh-CN"/>
        </w:rPr>
        <w:t>方面都有相关经验</w:t>
      </w:r>
      <w:r>
        <w:rPr>
          <w:rFonts w:ascii="宋体" w:hAnsi="宋体" w:eastAsia="宋体"/>
        </w:rPr>
        <w:t>。</w:t>
      </w:r>
    </w:p>
    <w:p w14:paraId="7D26F849">
      <w:pPr>
        <w:spacing w:after="80" w:line="312" w:lineRule="auto"/>
      </w:pPr>
      <w:r>
        <w:rPr>
          <w:rFonts w:ascii="宋体" w:hAnsi="宋体" w:eastAsia="宋体"/>
        </w:rPr>
        <w:t>第二，实习及项目方面。我在京东科技平台研发部实习期间，负责京东金融拉新应用的后端开发，主要技术栈为 Java + Spring，参与拼团抽奖、即时抽奖、电子木鱼小游戏等多个项目，参与其中需求落地、架构设计、数据库设计和防抖防作弊处理。在字节跳动国际化 CRM 部门实习，负责 B 端与 C 端税票平台维护和重构，完成 23 个后端接口及 10+ 业务方税务信息重构，梳理历史库表关系并提出 company 概念，同时参与税务信息 skill 开发和 Aico Test 白盒测试框架接入。在项目方面，参与关键产品质量预测软仪表系统，利用 Flask 框架实现 OPCUA 物理资产到信息模型的转换，项目已上线投产；此外还参与智搭低代码平台，通过大语言模型实现工业 APP 自动建模，在哈飞钣金车间和总装车间实际应用。</w:t>
      </w:r>
    </w:p>
    <w:p w14:paraId="265A7FB9">
      <w:pPr>
        <w:spacing w:after="80" w:line="312" w:lineRule="auto"/>
      </w:pPr>
      <w:r>
        <w:rPr>
          <w:rFonts w:ascii="宋体" w:hAnsi="宋体" w:eastAsia="宋体"/>
        </w:rPr>
        <w:t>第三，个人优势方面。我了解到中船系统院是国内最早以系统工程命名的军工科研单位，承担海军装备体系顶层论证、舰艇综合系统集成和舰船核心电子设备研制等工作，对软件的数据准确性、长期可追溯、稳定可靠、保密合规和国产化适配要求很高。我的经历接触</w:t>
      </w:r>
      <w:r>
        <w:rPr>
          <w:rFonts w:hint="eastAsia" w:ascii="宋体" w:hAnsi="宋体"/>
          <w:lang w:val="en-US" w:eastAsia="zh-CN"/>
        </w:rPr>
        <w:t>一些</w:t>
      </w:r>
      <w:r>
        <w:rPr>
          <w:rFonts w:ascii="宋体" w:hAnsi="宋体" w:eastAsia="宋体"/>
        </w:rPr>
        <w:t>复杂业务建模、历史数据梳理、高并发稳定性、时序采样数据处理和测试验证闭环，可向中船系统院的舰船时序大数据、装备试验数据管理、装备健康管理和数字化工具方向延伸。同时我担任过校青协主席团成员、学生会等职务，组织过 15000 余人次志愿服务，重视纪律、责任、集体协作和长期投入，契合保密底线，具备较强的统筹协调和跨部门沟通能力。</w:t>
      </w:r>
    </w:p>
    <w:p w14:paraId="63AB77F5">
      <w:pPr>
        <w:spacing w:after="80" w:line="312" w:lineRule="auto"/>
      </w:pPr>
      <w:r>
        <w:rPr>
          <w:rFonts w:ascii="宋体" w:hAnsi="宋体" w:eastAsia="宋体"/>
        </w:rPr>
        <w:t>综上所述，我希望把自己的计算机技术背景、工程项目经验和组织协调能力，投入到中国船舶集团系统工程研究院服务国家海洋强国战略的任务中，在海军装备研制和舰船数字化支撑平台上长期沉淀、踏实成长。以上就是我的自我介绍，谢谢。</w:t>
      </w:r>
    </w:p>
    <w:p w14:paraId="5B77C92D">
      <w:pPr>
        <w:spacing w:before="160" w:after="80"/>
      </w:pPr>
      <w:r>
        <w:rPr>
          <w:rFonts w:ascii="微软雅黑" w:hAnsi="微软雅黑" w:eastAsia="微软雅黑"/>
          <w:b/>
          <w:sz w:val="24"/>
        </w:rPr>
        <w:t>1-2 分钟精简版</w:t>
      </w:r>
    </w:p>
    <w:p w14:paraId="604ECFAE">
      <w:pPr>
        <w:spacing w:after="80" w:line="312" w:lineRule="auto"/>
      </w:pPr>
      <w:r>
        <w:rPr>
          <w:rFonts w:ascii="宋体" w:hAnsi="宋体" w:eastAsia="宋体"/>
        </w:rPr>
        <w:t>面试官好，我是刁浩宇，中共党员，哈尔滨工业大学2027届计算机技术专业硕士毕业生，我主要具备</w:t>
      </w:r>
      <w:r>
        <w:rPr>
          <w:rFonts w:hint="eastAsia" w:ascii="宋体" w:hAnsi="宋体"/>
          <w:lang w:val="en-US" w:eastAsia="zh-CN"/>
        </w:rPr>
        <w:t>以下</w:t>
      </w:r>
      <w:r>
        <w:rPr>
          <w:rFonts w:ascii="宋体" w:hAnsi="宋体" w:eastAsia="宋体"/>
        </w:rPr>
        <w:t>能力。</w:t>
      </w:r>
    </w:p>
    <w:p w14:paraId="72C5922D">
      <w:pPr>
        <w:spacing w:after="80" w:line="312" w:lineRule="auto"/>
      </w:pPr>
      <w:r>
        <w:rPr>
          <w:rFonts w:ascii="宋体" w:hAnsi="宋体" w:eastAsia="宋体"/>
        </w:rPr>
        <w:t>第一，计算机基础和工程开发能力比较扎实，熟悉 Java、C++、Python、Go，也做过 Spring 后端、Flask 服务、Redis、MySQL、Docker/K8s 等相关实践。第二，有真实系统落地经验。在京东实习时参与金融拉新后端开发，支撑过 5000+ 并发请求；在字节跳动实习时参与税票平台重构，完成 23 个后端接口及 10+ 业务方税务信息重构，也参与白盒测试流程化管控；在实验室主导关键产品质量预测软仪表系统，做过 OPCUA 物理资产到信息模型转换和时序采样数据管理，项目已上线投产。第三，我对中船系统院海军装备信息化、舰船数字化平台的软件需求有一定理解，这里的软件工作强调舰艇多源时序数据处理、装备数据管理、态势可视化、高可靠和保密合规，与我做过的数据建模、系统稳定性、测试验证和工业软件落地经历比较贴合。</w:t>
      </w:r>
    </w:p>
    <w:p w14:paraId="141A97B6">
      <w:pPr>
        <w:spacing w:after="80" w:line="312" w:lineRule="auto"/>
      </w:pPr>
      <w:r>
        <w:rPr>
          <w:rFonts w:ascii="宋体" w:hAnsi="宋体" w:eastAsia="宋体"/>
        </w:rPr>
        <w:t>我希望进入中船系统院后，先踏实完成从互联网和实验室项目到军工船舶工程的角色转换，长期在舰船数字化平台和装备软件支撑方向积累。谢谢。</w:t>
      </w:r>
    </w:p>
    <w:p w14:paraId="315BC30D">
      <w:pPr>
        <w:spacing w:after="60"/>
      </w:pPr>
      <w:r>
        <w:rPr>
          <w:rFonts w:ascii="楷体" w:hAnsi="楷体" w:eastAsia="楷体"/>
          <w:i/>
          <w:color w:val="888888"/>
          <w:sz w:val="20"/>
        </w:rPr>
        <w:t>自我介绍有可能加附加条件：比如介绍介绍你的学校？</w:t>
      </w:r>
    </w:p>
    <w:p w14:paraId="78228B71">
      <w:pPr>
        <w:spacing w:before="240" w:after="120"/>
      </w:pPr>
      <w:r>
        <w:rPr>
          <w:rFonts w:ascii="微软雅黑" w:hAnsi="微软雅黑" w:eastAsia="微软雅黑"/>
          <w:b/>
          <w:color w:val="1F3B73"/>
          <w:sz w:val="30"/>
        </w:rPr>
        <w:t>优缺点</w:t>
      </w:r>
    </w:p>
    <w:p w14:paraId="1F70B46D">
      <w:pPr>
        <w:spacing w:after="60"/>
      </w:pPr>
      <w:r>
        <w:rPr>
          <w:rFonts w:ascii="楷体" w:hAnsi="楷体" w:eastAsia="楷体"/>
          <w:i/>
          <w:color w:val="888888"/>
          <w:sz w:val="20"/>
        </w:rPr>
        <w:t>可以结合求职动机，分为技术面和综合面两个版本。</w:t>
      </w:r>
    </w:p>
    <w:p w14:paraId="2AD33CC7">
      <w:pPr>
        <w:spacing w:before="160" w:after="80"/>
      </w:pPr>
      <w:r>
        <w:rPr>
          <w:rFonts w:ascii="微软雅黑" w:hAnsi="微软雅黑" w:eastAsia="微软雅黑"/>
          <w:b/>
          <w:sz w:val="24"/>
        </w:rPr>
        <w:t>优点</w:t>
      </w:r>
    </w:p>
    <w:p w14:paraId="0EBC3241">
      <w:pPr>
        <w:spacing w:after="80" w:line="312" w:lineRule="auto"/>
      </w:pPr>
      <w:r>
        <w:rPr>
          <w:rFonts w:ascii="宋体" w:hAnsi="宋体" w:eastAsia="宋体"/>
        </w:rPr>
        <w:t>一、具备复杂业务建模和系统梳理能力。在字节跳动国际化 CRM 实习期间，我面对的是历史逻辑多、业务方多、库表关系复杂的税票平台，不只是完成接口迁移，还梳理历史库表关系和不同业务实体之间的联系，提出 company 概念来统一业务边界。在实验室项目中，我也做过 OPCUA 物理资产到信息模型的转换和基于 Schema 页面的低代码平台设计。这让我形成了先明确对象、关系、边界和数据流，再推进实现的习惯。对中船系统院这类海军装备总体单位来说，舰艇多源传感器时序数据、装备试验数据和舰船数字化台账也需要先把数据对象、流程关系和责任边界梳理清楚，这方面能力有较强迁移价值。</w:t>
      </w:r>
    </w:p>
    <w:p w14:paraId="55203695">
      <w:pPr>
        <w:spacing w:after="80" w:line="312" w:lineRule="auto"/>
      </w:pPr>
      <w:r>
        <w:rPr>
          <w:rFonts w:ascii="宋体" w:hAnsi="宋体" w:eastAsia="宋体"/>
        </w:rPr>
        <w:t>二、重视系统可靠性、数据一致性和验证闭环。在京东实习时，我参与过 5000+ 并发请求场景下的后端开发，关注数据库查询效率、防抖防作弊、异常兜底和系统稳定性；在字节实习中，我参与 Aico Test 白盒测试框架接入，尝试把需求、实现和集成测试串联起来；在关键产品质量预测软仪表项目中，系统实现 10 次采样/秒的采集强度，多种存取形式接口延迟控制在 200ms 以内。我理解军工舰船型号任务比互联网项目更强调质量、过程和可追溯，因此会把可靠性、测试验证、数据留痕和风险预判放在工作中的重要位置。</w:t>
      </w:r>
    </w:p>
    <w:p w14:paraId="5901E62F">
      <w:pPr>
        <w:spacing w:after="80" w:line="312" w:lineRule="auto"/>
      </w:pPr>
      <w:r>
        <w:rPr>
          <w:rFonts w:ascii="宋体" w:hAnsi="宋体" w:eastAsia="宋体"/>
        </w:rPr>
        <w:t>三、具备技术推进和组织协调结合的能力。我在多个项目中担任项目组长，既负责技术方案拆解，也负责进度推进和成员协作。例如在智搭低代码平台中提出基于 Schema 页面的模块交互设计，并推动平台在哈飞钣金车间和总装车间落地；在关键产品质量预测软仪表项目中，也需要协调采样、建模、接口和可视化等多个环节。同时，我在校青年志愿者协会和学生会长期承担组织工作，统筹过大规模志愿服务和迎新工作。军工船舶工程强调大力协同、服从总体节点和团队配合，这与我的组织经历和工作习惯比较契合。同时我也具备奉献精神、服从安排，能够接受项目加班、外场驻场调试等岗位要求。</w:t>
      </w:r>
    </w:p>
    <w:p w14:paraId="5D1A0715">
      <w:pPr>
        <w:spacing w:before="160" w:after="80"/>
      </w:pPr>
      <w:r>
        <w:rPr>
          <w:rFonts w:ascii="微软雅黑" w:hAnsi="微软雅黑" w:eastAsia="微软雅黑"/>
          <w:b/>
          <w:sz w:val="24"/>
        </w:rPr>
        <w:t>缺点</w:t>
      </w:r>
    </w:p>
    <w:p w14:paraId="55831580">
      <w:pPr>
        <w:spacing w:after="80" w:line="312" w:lineRule="auto"/>
      </w:pPr>
      <w:r>
        <w:rPr>
          <w:rFonts w:ascii="宋体" w:hAnsi="宋体" w:eastAsia="宋体"/>
        </w:rPr>
        <w:t>一、军工船舶工程经验还不够深。我的专业积累主要集中在计算机、后端开发、数据建模和工业软件，对海军装备体系研制流程、舰艇指控与综合集成、装备试验组织、质量归零、配置管理和信创国产化适配还缺少系统训练。如果进入中船系统院，我需要先补足军工系统工程方法、型号任务流程、质量可靠性要求和保密规范，不能简单把互联网研发经验直接套用到军工船舶场景中。</w:t>
      </w:r>
    </w:p>
    <w:p w14:paraId="7DDA4904">
      <w:pPr>
        <w:spacing w:after="60"/>
      </w:pPr>
      <w:r>
        <w:rPr>
          <w:rFonts w:ascii="楷体" w:hAnsi="楷体" w:eastAsia="楷体"/>
          <w:i/>
          <w:color w:val="888888"/>
          <w:sz w:val="20"/>
        </w:rPr>
        <w:t>骨架：如果我能来到公司的话我会向前辈学习，利用……弥补……尽快……融入。</w:t>
      </w:r>
    </w:p>
    <w:p w14:paraId="0CA0486E">
      <w:pPr>
        <w:spacing w:after="80" w:line="312" w:lineRule="auto"/>
      </w:pPr>
      <w:r>
        <w:rPr>
          <w:rFonts w:ascii="宋体" w:hAnsi="宋体" w:eastAsia="宋体"/>
        </w:rPr>
        <w:t>二、过去工作方式偏快速迭代，对军工工程中的评审、文档和过程留痕还需要进一步适应。互联网项目往往强调快速响应和持续上线，但军工船舶任务试错成本高、质量要求高、过程要求严，需要更强的规范意识、文档意识和风险前置意识。目前我已经通过白盒测试、流程化管控和项目组长经历训练自己，也会继续提升需求记录、接口文档、测试记录、问题复盘和跨专业沟通能力。</w:t>
      </w:r>
    </w:p>
    <w:p w14:paraId="0D886EA2">
      <w:pPr>
        <w:spacing w:before="240" w:after="120"/>
      </w:pPr>
      <w:r>
        <w:rPr>
          <w:rFonts w:ascii="微软雅黑" w:hAnsi="微软雅黑" w:eastAsia="微软雅黑"/>
          <w:b/>
          <w:color w:val="1F3B73"/>
          <w:sz w:val="30"/>
        </w:rPr>
        <w:t>职业规划</w:t>
      </w:r>
    </w:p>
    <w:p w14:paraId="061FFE9B">
      <w:pPr>
        <w:spacing w:after="80" w:line="312" w:lineRule="auto"/>
      </w:pPr>
      <w:r>
        <w:rPr>
          <w:rFonts w:ascii="宋体" w:hAnsi="宋体" w:eastAsia="宋体"/>
        </w:rPr>
        <w:t>短期 1-2 年，我希望先完成从互联网研发实习生和实验室项目到军工船舶工程技术人员的角色转换，认真熟悉中船系统院的岗位职责、型号任务流程、质量体系、保密要求、国产化开发环境和团队协作方式。工作上先做到可靠、踏实、按节点交付，能独立承担后端模块、数据管理模块或测试验证支撑工作，快速融入团队，把价值放到最大。</w:t>
      </w:r>
    </w:p>
    <w:p w14:paraId="033157C8">
      <w:pPr>
        <w:spacing w:after="80" w:line="312" w:lineRule="auto"/>
      </w:pPr>
      <w:r>
        <w:rPr>
          <w:rFonts w:ascii="宋体" w:hAnsi="宋体" w:eastAsia="宋体"/>
        </w:rPr>
        <w:t>中期 3-5 年，我希望围绕“计算机技术服务海军装备研制”持续积累，在舰船多源时序数据处理、装备试验数据管理、舰艇装备健康管理、数据治理、自动化测试、AI 辅助研发工具和舰船数字化平台等方向形成稳定能力，成长为既懂软件开发，又理解型号流程和工程约束的技术骨干，在团队里把自己的能力更多转化为价值和效益。</w:t>
      </w:r>
    </w:p>
    <w:p w14:paraId="7BFFD2FE">
      <w:pPr>
        <w:spacing w:after="80" w:line="312" w:lineRule="auto"/>
      </w:pPr>
      <w:r>
        <w:rPr>
          <w:rFonts w:ascii="宋体" w:hAnsi="宋体" w:eastAsia="宋体"/>
        </w:rPr>
        <w:t>长期来看，希望能够在以中国船舶集团系统工程研究院为代表的服务国家重大工程的平台上长期沉淀，把后端架构、数据建模、可靠性验证和组织协调能力结合起来，为海军装备研制、试验验证和舰船数字化平台建设提供持续的软件支撑。</w:t>
      </w:r>
    </w:p>
    <w:p w14:paraId="3161A5F7">
      <w:pPr>
        <w:spacing w:after="60"/>
      </w:pPr>
      <w:r>
        <w:rPr>
          <w:rFonts w:ascii="楷体" w:hAnsi="楷体" w:eastAsia="楷体"/>
          <w:i/>
          <w:color w:val="888888"/>
          <w:sz w:val="20"/>
        </w:rPr>
        <w:t>短期：能够胜任本岗位，独立开展本岗位工作。</w:t>
      </w:r>
    </w:p>
    <w:p w14:paraId="1DEED45F">
      <w:pPr>
        <w:spacing w:after="60"/>
      </w:pPr>
      <w:r>
        <w:rPr>
          <w:rFonts w:ascii="楷体" w:hAnsi="楷体" w:eastAsia="楷体"/>
          <w:i/>
          <w:color w:val="888888"/>
          <w:sz w:val="20"/>
        </w:rPr>
        <w:t>中期：成为部门核心技术人员，能够解决疑难杂症，可以带项目，起到关键性的技术支撑，成为核心骨干力量。</w:t>
      </w:r>
    </w:p>
    <w:p w14:paraId="0A33A9C4">
      <w:pPr>
        <w:spacing w:after="60"/>
      </w:pPr>
      <w:r>
        <w:rPr>
          <w:rFonts w:ascii="楷体" w:hAnsi="楷体" w:eastAsia="楷体"/>
          <w:i/>
          <w:color w:val="888888"/>
          <w:sz w:val="20"/>
        </w:rPr>
        <w:t>长期：技术专家型、技术管理人才。</w:t>
      </w:r>
    </w:p>
    <w:p w14:paraId="3A1A1086">
      <w:pPr>
        <w:spacing w:before="240" w:after="120"/>
      </w:pPr>
      <w:r>
        <w:rPr>
          <w:rFonts w:ascii="微软雅黑" w:hAnsi="微软雅黑" w:eastAsia="微软雅黑"/>
          <w:b/>
          <w:color w:val="1F3B73"/>
          <w:sz w:val="30"/>
        </w:rPr>
        <w:t>面试问题</w:t>
      </w:r>
    </w:p>
    <w:p w14:paraId="2FECFC68">
      <w:pPr>
        <w:spacing w:before="160" w:after="80"/>
      </w:pPr>
      <w:r>
        <w:rPr>
          <w:rFonts w:ascii="微软雅黑" w:hAnsi="微软雅黑" w:eastAsia="微软雅黑"/>
          <w:b/>
          <w:sz w:val="24"/>
        </w:rPr>
        <w:t>一、请你分享一次遇到过挫折和失败的经历，并说怎么应对的。</w:t>
      </w:r>
    </w:p>
    <w:p w14:paraId="082E6C6A">
      <w:pPr>
        <w:spacing w:after="80" w:line="312" w:lineRule="auto"/>
      </w:pPr>
      <w:r>
        <w:rPr>
          <w:rFonts w:ascii="宋体" w:hAnsi="宋体" w:eastAsia="宋体"/>
        </w:rPr>
        <w:t>我遇到过的一次比较明显的挫折，是在实验室“智搭低代码平台”项目早期。</w:t>
      </w:r>
    </w:p>
    <w:p w14:paraId="64D2A9F8">
      <w:pPr>
        <w:spacing w:after="60"/>
      </w:pPr>
      <w:r>
        <w:rPr>
          <w:rFonts w:ascii="楷体" w:hAnsi="楷体" w:eastAsia="楷体"/>
          <w:i/>
          <w:color w:val="888888"/>
          <w:sz w:val="20"/>
        </w:rPr>
        <w:t>背景可以简述</w:t>
      </w:r>
    </w:p>
    <w:p w14:paraId="6EFE8BE5">
      <w:pPr>
        <w:spacing w:after="80" w:line="312" w:lineRule="auto"/>
      </w:pPr>
      <w:r>
        <w:rPr>
          <w:rFonts w:ascii="宋体" w:hAnsi="宋体" w:eastAsia="宋体"/>
        </w:rPr>
        <w:t>一开始我从技术角度出发，比较坚持使用基于 Schema 页面的设计方式，认为这样可以让不同模块之间的交互更灵活、后续扩展也更方便。但问题是，我当时没有充分考虑到团队成员对低代码平台和 Schema 设计的理解差异，直接推进技术方案，导致前期沟通成本很高，大家对模块边界、页面生成逻辑、数据结构的理解不一致，项目讨论周期被拉长，进度也受到了一定影响。</w:t>
      </w:r>
    </w:p>
    <w:p w14:paraId="31979ADD">
      <w:pPr>
        <w:spacing w:after="80" w:line="312" w:lineRule="auto"/>
      </w:pPr>
      <w:r>
        <w:rPr>
          <w:rFonts w:ascii="宋体" w:hAnsi="宋体" w:eastAsia="宋体"/>
        </w:rPr>
        <w:t>后来我意识到，这个问题不是单纯的技术问题，而是作为项目负责人没有把复杂方案讲清楚、拆清楚。于是我做了几个调整：第一，把原来的技术方案拆成业务目标、页面结构、模块交互、数据流转几个部分，用更具体的例子说明 Schema 到页面生成的过程；第二，先做一个小范围原型，让大家看到这个方案实际怎么运行，而不是只停留在概念讨论；第三，重新梳理成员分工，把前端页面渲染、后端配置管理、模型输出解析等任务拆成可以并行推进的小模块，并定期同步进度和问题。</w:t>
      </w:r>
    </w:p>
    <w:p w14:paraId="1C087FE9">
      <w:pPr>
        <w:spacing w:after="80" w:line="312" w:lineRule="auto"/>
      </w:pPr>
      <w:r>
        <w:rPr>
          <w:rFonts w:ascii="宋体" w:hAnsi="宋体" w:eastAsia="宋体"/>
        </w:rPr>
        <w:t>通过这些调整，团队逐渐统一了对方案的理解，项目推进也恢复正常，最终平台在实际工业场景中完成落地应用。这次经历给我的教训是，技术方案本身正确不代表项目就能顺利推进。尤其在军工船舶院所这样的总体单位，软件方案不仅要技术上可行，还要让总体、试验、硬件、质量等相关方能够理解和认可，并满足节点、规范和可验证要求。后续我会更重视前期共识建设，先把目标、边界、风险和验证方式讲清楚，再推进具体实现。</w:t>
      </w:r>
    </w:p>
    <w:p w14:paraId="15FD5535">
      <w:pPr>
        <w:spacing w:before="160" w:after="80"/>
      </w:pPr>
      <w:r>
        <w:rPr>
          <w:rFonts w:ascii="微软雅黑" w:hAnsi="微软雅黑" w:eastAsia="微软雅黑"/>
          <w:b/>
          <w:sz w:val="24"/>
        </w:rPr>
        <w:t>二、分享一个团队相处过程中遇到分歧的情况，你是怎么处理的。</w:t>
      </w:r>
    </w:p>
    <w:p w14:paraId="4BA7E4A1">
      <w:pPr>
        <w:spacing w:after="80" w:line="312" w:lineRule="auto"/>
      </w:pPr>
      <w:r>
        <w:rPr>
          <w:rFonts w:ascii="宋体" w:hAnsi="宋体" w:eastAsia="宋体"/>
        </w:rPr>
        <w:t>我印象比较深的一次团队分歧，是在实验室“关键产品质量预测软仪表”项目中。当时我是项目组长，项目需要实现生产装置采样数据的采集、预测和可视化，后续还要上线投产使用。</w:t>
      </w:r>
    </w:p>
    <w:p w14:paraId="6E2EA698">
      <w:pPr>
        <w:spacing w:after="80" w:line="312" w:lineRule="auto"/>
      </w:pPr>
      <w:r>
        <w:rPr>
          <w:rFonts w:ascii="宋体" w:hAnsi="宋体" w:eastAsia="宋体"/>
        </w:rPr>
        <w:t>分歧主要出现在数据存储和接口设计上。有同学认为项目周期比较紧，可以先用相对简单的关系型表结构完成 CRUD，开发效率更高；但我当时更倾向于按照采样数据的时序特征来设计，因为系统涉及连续采样、预测结果查询和历史数据回溯，如果前期模型设计太简单，后面在性能和扩展上可能会有问题。</w:t>
      </w:r>
    </w:p>
    <w:p w14:paraId="1F36E537">
      <w:pPr>
        <w:spacing w:after="80" w:line="312" w:lineRule="auto"/>
      </w:pPr>
      <w:r>
        <w:rPr>
          <w:rFonts w:ascii="宋体" w:hAnsi="宋体" w:eastAsia="宋体"/>
        </w:rPr>
        <w:t>我没有直接否定对方方案，而是先把大家关注点拆开：一部分同学关注开发进度，一部分关注系统长期稳定性。然后我组织大家基于几个具体指标来讨论，比如采样频率、查询延迟、历史数据查询方式、后续模型扩展成本。我们也做了一个小范围验证，对比不同设计在采样写入和查询场景下的表现。最后团队形成了折中方案：核心采样和预测数据按照更适合时序场景的方式设计，同时在接口层保持统一封装，减少对上层业务开发的影响。</w:t>
      </w:r>
    </w:p>
    <w:p w14:paraId="6A3EED03">
      <w:pPr>
        <w:spacing w:after="80" w:line="312" w:lineRule="auto"/>
      </w:pPr>
      <w:r>
        <w:rPr>
          <w:rFonts w:ascii="宋体" w:hAnsi="宋体" w:eastAsia="宋体"/>
        </w:rPr>
        <w:t>最后项目顺利推进，系统实现了 10 次采样/秒的采集强度，并且多种接口访问延迟控制在 200ms 以内，后续也完成上线投产。这次经历让我认识到，团队里的分歧很多时候不是谁对谁错，而是大家站在不同目标上看问题。对应到中船系统院的舰船装备试验数据管理场景，时序数据、装备台账和长期归零追溯都不能只看短期开发效率，也要考虑数据准确性、长期可维护性和可复盘能力。作为团队成员或负责人，我会把分歧转化成可验证的问题，用数据、原型和共同目标推动团队形成共识。</w:t>
      </w:r>
    </w:p>
    <w:p w14:paraId="539C98D6">
      <w:pPr>
        <w:spacing w:before="160" w:after="80"/>
      </w:pPr>
      <w:r>
        <w:rPr>
          <w:rFonts w:ascii="微软雅黑" w:hAnsi="微软雅黑" w:eastAsia="微软雅黑"/>
          <w:b/>
          <w:sz w:val="24"/>
        </w:rPr>
        <w:t>三、手头突然有三项紧急工作，你会怎么处理。</w:t>
      </w:r>
    </w:p>
    <w:p w14:paraId="4F4D5426">
      <w:pPr>
        <w:spacing w:after="80" w:line="312" w:lineRule="auto"/>
      </w:pPr>
      <w:r>
        <w:rPr>
          <w:rFonts w:ascii="宋体" w:hAnsi="宋体" w:eastAsia="宋体"/>
        </w:rPr>
        <w:t>如果我手头突然有三项紧急工作，我不会马上凭感觉开始做，而是会先快速判断优先级。我的处理原则是：先看影响范围，再看截止时间，再看是否可以拆分或协同。</w:t>
      </w:r>
    </w:p>
    <w:p w14:paraId="36D36CC0">
      <w:pPr>
        <w:spacing w:after="60"/>
      </w:pPr>
      <w:r>
        <w:rPr>
          <w:rFonts w:ascii="楷体" w:hAnsi="楷体" w:eastAsia="楷体"/>
          <w:i/>
          <w:color w:val="888888"/>
          <w:sz w:val="20"/>
        </w:rPr>
        <w:t>哪一项任务价值最高影响最大，紧急重要的事情放在前面去做；原则可以稍微扩展几句。</w:t>
      </w:r>
    </w:p>
    <w:p w14:paraId="7C070640">
      <w:pPr>
        <w:spacing w:after="80" w:line="312" w:lineRule="auto"/>
      </w:pPr>
      <w:r>
        <w:rPr>
          <w:rFonts w:ascii="宋体" w:hAnsi="宋体" w:eastAsia="宋体"/>
        </w:rPr>
        <w:t>比如我在字节跳动实习做税票平台相关工作时，可能会同时遇到三类事情：一类是线上接口异常或业务方反馈问题，影响正在使用的税票能力；一类是当天必须完成的接口重构或联调任务；还有一类是内部平台建设，比如 skill 开发或自测环境搭建。遇到这种情况，我会先判断哪件事会影响线上业务和用户，如果有线上风险，会优先处理或至少先定位影响范围，避免问题扩大。</w:t>
      </w:r>
    </w:p>
    <w:p w14:paraId="69742CB2">
      <w:pPr>
        <w:spacing w:after="60"/>
      </w:pPr>
      <w:r>
        <w:rPr>
          <w:rFonts w:ascii="楷体" w:hAnsi="楷体" w:eastAsia="楷体"/>
          <w:i/>
          <w:color w:val="888888"/>
          <w:sz w:val="20"/>
        </w:rPr>
        <w:t>下面两段深耕后才会回答，普通只需要分析上面三类是怎么排序即可。</w:t>
      </w:r>
    </w:p>
    <w:p w14:paraId="486A3591">
      <w:pPr>
        <w:spacing w:after="80" w:line="312" w:lineRule="auto"/>
      </w:pPr>
      <w:r>
        <w:rPr>
          <w:rFonts w:ascii="宋体" w:hAnsi="宋体" w:eastAsia="宋体"/>
        </w:rPr>
        <w:t>同时，我会把另外两项工作拆成更小的任务，判断哪些可以先给出阶段性产出，哪些需要和同事或业务方同步排期。如果某项工作短时间内无法完成，我会及时向导师或负责人说明当前三项工作的优先级、预计完成时间和风险点，而不是等到最后才说做不完。对于可以并行的部分，比如资料确认、接口字段对齐、测试数据准备，我也会主动找相关同学协作推进。</w:t>
      </w:r>
    </w:p>
    <w:p w14:paraId="6065AA7E">
      <w:pPr>
        <w:spacing w:after="80" w:line="312" w:lineRule="auto"/>
      </w:pPr>
      <w:r>
        <w:rPr>
          <w:rFonts w:ascii="宋体" w:hAnsi="宋体" w:eastAsia="宋体"/>
        </w:rPr>
        <w:t>放到中船系统院的工作环境中，如果同时遇到型号节点支撑、数据异常定位和日常开发任务，我会优先保证影响型号任务和海上试验安全的事项，及时上报风险，再拆解其他任务并同步进度。处理多项紧急工作时，最重要的是不能乱，要先保证核心任务不出问题，再保证关键节点可交付，同时让相关方及时知道进展和风险。</w:t>
      </w:r>
    </w:p>
    <w:p w14:paraId="72868679">
      <w:pPr>
        <w:spacing w:before="160" w:after="80"/>
      </w:pPr>
      <w:r>
        <w:rPr>
          <w:rFonts w:ascii="微软雅黑" w:hAnsi="微软雅黑" w:eastAsia="微软雅黑"/>
          <w:b/>
          <w:sz w:val="24"/>
        </w:rPr>
        <w:t>四、为什么选择中国船舶集团系统工程研究院。</w:t>
      </w:r>
    </w:p>
    <w:p w14:paraId="28483227">
      <w:pPr>
        <w:spacing w:after="80" w:line="312" w:lineRule="auto"/>
      </w:pPr>
      <w:r>
        <w:rPr>
          <w:rFonts w:ascii="宋体" w:hAnsi="宋体" w:eastAsia="宋体"/>
        </w:rPr>
        <w:t>我选择中船系统院主要有三点原因。第一，中船系统院作为国内最早以系统工程命名的军工科研单位，服务的是国家海军装备建设和海洋强国战略，工作的价值感和使命感很强，这和我希望长期从事有实际工程价值、能够服务国家战略的技术工作的想法一致。第二，中船系统院的软件和数字化工作并不是简单写业务系统，而是围绕舰艇综合集成、舰船多源时序数据、装备健康管理、态势可视化、质量归零和国产化自主可控展开，对可靠性、数据准确性和工程规范要求很高，这类复杂系统更适合长期沉淀。第三，我的经历中既有后端开发、高并发稳定性、复杂业务建模，也有工业时序数据采集和项目组织协调，能够向中船系统院的软件支撑和舰船数据平台方向迁移。我希望进入后长期稳定发展，不做短期跳槽规划。</w:t>
      </w:r>
    </w:p>
    <w:p w14:paraId="48236090">
      <w:pPr>
        <w:spacing w:before="160" w:after="80"/>
      </w:pPr>
      <w:r>
        <w:rPr>
          <w:rFonts w:ascii="微软雅黑" w:hAnsi="微软雅黑" w:eastAsia="微软雅黑"/>
          <w:b/>
          <w:sz w:val="24"/>
        </w:rPr>
        <w:t>五、谈谈你对中船集团（系统工程研究院）核心业务的理解。</w:t>
      </w:r>
    </w:p>
    <w:p w14:paraId="478A057A">
      <w:pPr>
        <w:spacing w:after="80" w:line="312" w:lineRule="auto"/>
      </w:pPr>
      <w:r>
        <w:rPr>
          <w:rFonts w:ascii="宋体" w:hAnsi="宋体" w:eastAsia="宋体"/>
        </w:rPr>
        <w:t>我理解中船系统院是国内最早以系统工程命名、隶属中国船舶集团的军工科研事业单位，核心围绕海军装备体系顶层论证、舰艇作战系统综合集成、舰船核心电子设备研制和海洋电子智能装备开展工作，同时牵头运营中船智海创新研究院，发展海上人工智能、无人系统和大数据技术。对于计算机和软件岗位来说，可能会涉及舰船时序大数据平台、装备试验数据管理、舰艇装备健康管理、低代码装备管控平台、测试验证工具和国产化适配等方向。</w:t>
      </w:r>
    </w:p>
    <w:p w14:paraId="7BAACFBB">
      <w:pPr>
        <w:spacing w:after="80" w:line="312" w:lineRule="auto"/>
      </w:pPr>
      <w:r>
        <w:rPr>
          <w:rFonts w:ascii="宋体" w:hAnsi="宋体" w:eastAsia="宋体"/>
        </w:rPr>
        <w:t>这些系统和互联网系统最大的不同在于，它们更强调零差错、长期可追溯、流程闭环和保密合规。传感器数据不能丢，装备台账信息不能乱，关键操作要能审计，问题要能归零复盘，软硬件环境还要满足自主可控要求。所以我认为中船系统院的软件工作既需要工程开发能力，也需要严谨的质量意识、流程意识和长期负责的态度。</w:t>
      </w:r>
    </w:p>
    <w:p w14:paraId="74B70675">
      <w:pPr>
        <w:spacing w:before="160" w:after="80"/>
      </w:pPr>
      <w:r>
        <w:rPr>
          <w:rFonts w:ascii="微软雅黑" w:hAnsi="微软雅黑" w:eastAsia="微软雅黑"/>
          <w:b/>
          <w:sz w:val="24"/>
        </w:rPr>
        <w:t>六、结合后端研发谈谈你对“强军首责”和军工报国精神的理解。</w:t>
      </w:r>
    </w:p>
    <w:p w14:paraId="3656F73F">
      <w:pPr>
        <w:spacing w:after="80" w:line="312" w:lineRule="auto"/>
      </w:pPr>
      <w:r>
        <w:rPr>
          <w:rFonts w:ascii="宋体" w:hAnsi="宋体" w:eastAsia="宋体"/>
        </w:rPr>
        <w:t>强军首责强调把服务国防建设作为第一使命，装备的安全、可靠、可控优先于效率和迭代速度；军工报国精神强调爱国奉献、自力更生、协同攻关和严谨务实。落到后端研发和软件平台建设上，我理解不是只喊口号，而是体现在具体工作标准里。</w:t>
      </w:r>
    </w:p>
    <w:p w14:paraId="39CF1640">
      <w:pPr>
        <w:spacing w:after="80" w:line="312" w:lineRule="auto"/>
      </w:pPr>
      <w:r>
        <w:rPr>
          <w:rFonts w:ascii="宋体" w:hAnsi="宋体" w:eastAsia="宋体"/>
        </w:rPr>
        <w:t>第一，自力更生对应国产化、自主可控和关键技术不依赖外部不可控组件；第二，协同攻关对应主动对接总体、试验、硬件、质量等多角色团队，把接口、数据和流程打通；第三，严谨务实对应多层校验、充分测试、异常兜底和问题归零，不把风险留到海上试验现场；第四，无私奉献对应服从型号节点和团队安排，在关键阶段能够承担值守、加班和外场驻场开发任务。对我来说，这也是从互联网研发思维转向军工船舶工程思维必须建立的工作准则。</w:t>
      </w:r>
    </w:p>
    <w:p w14:paraId="7DCD8705">
      <w:pPr>
        <w:spacing w:after="60"/>
      </w:pPr>
      <w:r>
        <w:rPr>
          <w:rFonts w:ascii="楷体" w:hAnsi="楷体" w:eastAsia="楷体"/>
          <w:i/>
          <w:color w:val="888888"/>
          <w:sz w:val="20"/>
        </w:rPr>
        <w:t>人岗匹配</w:t>
      </w:r>
    </w:p>
    <w:p w14:paraId="5A7D23A8">
      <w:pPr>
        <w:spacing w:after="60"/>
      </w:pPr>
      <w:r>
        <w:rPr>
          <w:rFonts w:ascii="楷体" w:hAnsi="楷体" w:eastAsia="楷体"/>
          <w:i/>
          <w:color w:val="888888"/>
          <w:sz w:val="20"/>
        </w:rPr>
        <w:t>少说一点身份植入类的问题</w:t>
      </w:r>
    </w:p>
    <w:p w14:paraId="1AB47797">
      <w:pPr>
        <w:spacing w:before="160" w:after="80"/>
      </w:pPr>
      <w:r>
        <w:rPr>
          <w:rFonts w:ascii="微软雅黑" w:hAnsi="微软雅黑" w:eastAsia="微软雅黑"/>
          <w:b/>
          <w:sz w:val="24"/>
        </w:rPr>
        <w:t>七、型号攻坚需要夜班、连续加班、阶段性封闭涉密开发，你能否接受。</w:t>
      </w:r>
    </w:p>
    <w:p w14:paraId="6C43D984">
      <w:pPr>
        <w:spacing w:after="80" w:line="312" w:lineRule="auto"/>
      </w:pPr>
      <w:r>
        <w:rPr>
          <w:rFonts w:ascii="宋体" w:hAnsi="宋体" w:eastAsia="宋体"/>
        </w:rPr>
        <w:t>我可以接受。我理解军工舰船型号任务和普通互联网业务不同，舰艇研制、系统集成和海上试验都有明确节点，一些关键窗口不能随意调整，软件系统也必须配合总体进度做好支撑。夜班、连续加班和阶段性封闭开发不是单纯的工作强度问题，而是保障型号节点和数据可靠性的必要安排。</w:t>
      </w:r>
    </w:p>
    <w:p w14:paraId="337AA1EE">
      <w:pPr>
        <w:spacing w:after="80" w:line="312" w:lineRule="auto"/>
      </w:pPr>
      <w:r>
        <w:rPr>
          <w:rFonts w:ascii="宋体" w:hAnsi="宋体" w:eastAsia="宋体"/>
        </w:rPr>
        <w:t>我在校科研和实习期间也经历过项目集中攻坚、联调和上线前排查问题的阶段，抗压能力比较稳定。进入中船系统院后，我会服从科室和项目安排，严格遵守保密要求，在关键任务阶段把型号任务放在第一位。</w:t>
      </w:r>
    </w:p>
    <w:p w14:paraId="4077FC79">
      <w:pPr>
        <w:spacing w:before="160" w:after="80"/>
      </w:pPr>
      <w:r>
        <w:rPr>
          <w:rFonts w:ascii="微软雅黑" w:hAnsi="微软雅黑" w:eastAsia="微软雅黑"/>
          <w:b/>
          <w:sz w:val="24"/>
        </w:rPr>
        <w:t>八、如果入职后分配到测试、运维、嵌入式或其他并非最初设想的岗位，你如何调整。</w:t>
      </w:r>
    </w:p>
    <w:p w14:paraId="2EB25AFF">
      <w:pPr>
        <w:spacing w:after="80" w:line="312" w:lineRule="auto"/>
      </w:pPr>
      <w:r>
        <w:rPr>
          <w:rFonts w:ascii="宋体" w:hAnsi="宋体" w:eastAsia="宋体"/>
        </w:rPr>
        <w:t>我会服从组织和科室安排，因为军工船舶工程不是某一个岗位单独完成的，所有岗位都服务于型号任务。测试岗位能够训练质量意识、边界条件思维和验证闭环能力；运维岗位能够让我完整理解系统真实运行链路和故障处置流程；嵌入式或底层相关岗位能够加深对硬件、通信和实时系统的理解。这些能力对长期做舰船时序数据平台、装备软件支撑或后端系统开发都有帮助。</w:t>
      </w:r>
    </w:p>
    <w:p w14:paraId="06914E52">
      <w:pPr>
        <w:spacing w:after="80" w:line="312" w:lineRule="auto"/>
      </w:pPr>
      <w:r>
        <w:rPr>
          <w:rFonts w:ascii="宋体" w:hAnsi="宋体" w:eastAsia="宋体"/>
        </w:rPr>
        <w:t>我的想法是短期先把岗位职责做好，把型号流程和业务场景吃透；中长期再结合我的后端开发、数据建模和系统可靠性经验，为团队的软件平台和数字化工具建设提供更多支撑。</w:t>
      </w:r>
    </w:p>
    <w:p w14:paraId="28007697">
      <w:pPr>
        <w:spacing w:before="160" w:after="80"/>
      </w:pPr>
      <w:r>
        <w:rPr>
          <w:rFonts w:ascii="微软雅黑" w:hAnsi="微软雅黑" w:eastAsia="微软雅黑"/>
          <w:b/>
          <w:sz w:val="24"/>
        </w:rPr>
        <w:t>九、你的技术方案和科室老专家、总体设计意见产生分歧，怎么处理。</w:t>
      </w:r>
    </w:p>
    <w:p w14:paraId="299A8C2C">
      <w:pPr>
        <w:spacing w:after="80" w:line="312" w:lineRule="auto"/>
      </w:pPr>
      <w:r>
        <w:rPr>
          <w:rFonts w:ascii="宋体" w:hAnsi="宋体" w:eastAsia="宋体"/>
        </w:rPr>
        <w:t>我会遵循“总体优先、装备可靠优先、事实验证优先”的原则。第一，先完整听取专家和总体设计的意见，理解他们关注的风险点，尤其是可靠性、接口约束、试验条件和历史经验；第二，把自己的方案拆成可比较的指标，比如开发成本、数据一致性、故障恢复能力、可追溯性、后续维护成本，用数据和原型说明优缺点；第三，如果条件允许，搭建小范围验证环境，用实际测试结果辅助决策；第四，即使最终没有采用我的方案，我也会尊重总体安排，把被采纳方案做好。</w:t>
      </w:r>
    </w:p>
    <w:p w14:paraId="11E9D787">
      <w:pPr>
        <w:spacing w:after="80" w:line="312" w:lineRule="auto"/>
      </w:pPr>
      <w:r>
        <w:rPr>
          <w:rFonts w:ascii="宋体" w:hAnsi="宋体" w:eastAsia="宋体"/>
        </w:rPr>
        <w:t>这和我在关键产品质量预测软仪表项目中处理数据存储方案分歧的经验类似。技术讨论不是争输赢，而是围绕共同目标找到对型号任务最稳妥的方案。</w:t>
      </w:r>
    </w:p>
    <w:p w14:paraId="3F92B20B">
      <w:pPr>
        <w:spacing w:before="160" w:after="80"/>
      </w:pPr>
      <w:r>
        <w:rPr>
          <w:rFonts w:ascii="微软雅黑" w:hAnsi="微软雅黑" w:eastAsia="微软雅黑"/>
          <w:b/>
          <w:sz w:val="24"/>
        </w:rPr>
        <w:t>十、临近试验节点，后端系统或数据平台突发异常，你如何处置。</w:t>
      </w:r>
    </w:p>
    <w:p w14:paraId="1AA6AC4B">
      <w:pPr>
        <w:spacing w:after="80" w:line="312" w:lineRule="auto"/>
      </w:pPr>
      <w:r>
        <w:rPr>
          <w:rFonts w:ascii="宋体" w:hAnsi="宋体" w:eastAsia="宋体"/>
        </w:rPr>
        <w:t>我会先控制影响范围，再定位和修复问题。第一，立即同步负责人和相关协作方，说明异常现象、影响范围和初步风险，对可能影响试验安全或数据准确性的情况及时提示暂停或切换备用方案；第二，保留现场信息，调取日志、接口调用链路、数据库变更记录和关键数据样本，避免盲目修改导致问题无法复盘；第三，快速判断是数据写入、接口逻辑、数据库性能、网络链路还是权限配置问题，优先恢复关键链路；第四，修复后做回归验证和数据一致性核查，确认没有引入新问题；第五，事后形成问题记录和复盘材料，补充校验、监控、告警或测试用例，避免同类问题重复发生。</w:t>
      </w:r>
    </w:p>
    <w:p w14:paraId="75BCC0E2">
      <w:pPr>
        <w:spacing w:after="80" w:line="312" w:lineRule="auto"/>
      </w:pPr>
      <w:r>
        <w:rPr>
          <w:rFonts w:ascii="宋体" w:hAnsi="宋体" w:eastAsia="宋体"/>
        </w:rPr>
        <w:t>军工船舶场景下，我不会为了赶节点掩盖问题，因为数据异常如果没有查清楚，可能影响后续海上试验判断和型号归零。</w:t>
      </w:r>
    </w:p>
    <w:p w14:paraId="762A1D64">
      <w:pPr>
        <w:spacing w:before="160" w:after="80"/>
      </w:pPr>
      <w:r>
        <w:rPr>
          <w:rFonts w:ascii="微软雅黑" w:hAnsi="微软雅黑" w:eastAsia="微软雅黑"/>
          <w:b/>
          <w:sz w:val="24"/>
        </w:rPr>
        <w:t>十一、和硬件、试验等跨部门团队对接，对方不配合接口调试，项目进度滞后怎么办。</w:t>
      </w:r>
    </w:p>
    <w:p w14:paraId="60A4EA22">
      <w:pPr>
        <w:spacing w:after="80" w:line="312" w:lineRule="auto"/>
      </w:pPr>
      <w:r>
        <w:rPr>
          <w:rFonts w:ascii="宋体" w:hAnsi="宋体" w:eastAsia="宋体"/>
        </w:rPr>
        <w:t>我会先主动降低沟通成本，而不是直接把问题归因给对方。第一，明确对方不配合的原因，是时间冲突、接口文档不清楚、调试环境不方便，还是双方对任务优先级理解不同；第二，把接口字段、调用方式、数据样例、错误码和调试步骤整理清楚，提供可直接使用的联调说明或小工具；第三，对齐双方节点，说明软件平台对舰船试验数据、装备台账追溯或型号进度的支撑价值；第四，如果确实存在跨部门资源冲突，及时向负责人同步风险，由更高层面协调优先级。</w:t>
      </w:r>
    </w:p>
    <w:p w14:paraId="04BDB334">
      <w:pPr>
        <w:spacing w:after="80" w:line="312" w:lineRule="auto"/>
      </w:pPr>
      <w:r>
        <w:rPr>
          <w:rFonts w:ascii="宋体" w:hAnsi="宋体" w:eastAsia="宋体"/>
        </w:rPr>
        <w:t>我在实习和项目组长经历中都需要做需求拆解和多角色协作，我的经验是，跨团队协作不能只说“对方没配合”，要把目标、接口、责任和节点讲清楚，让对方更容易配合。</w:t>
      </w:r>
    </w:p>
    <w:p w14:paraId="1647C7D6">
      <w:pPr>
        <w:spacing w:before="160" w:after="80"/>
      </w:pPr>
      <w:r>
        <w:rPr>
          <w:rFonts w:ascii="微软雅黑" w:hAnsi="微软雅黑" w:eastAsia="微软雅黑"/>
          <w:b/>
          <w:sz w:val="24"/>
        </w:rPr>
        <w:t>十二、谈谈你对军工型号数据、代码保密要求的理解，日常开发如何落实。</w:t>
      </w:r>
    </w:p>
    <w:p w14:paraId="54BFCE5F">
      <w:pPr>
        <w:spacing w:after="80" w:line="312" w:lineRule="auto"/>
      </w:pPr>
      <w:r>
        <w:rPr>
          <w:rFonts w:ascii="宋体" w:hAnsi="宋体" w:eastAsia="宋体"/>
        </w:rPr>
        <w:t>型号数据、试验数据、源代码和相关文档都可能涉及国家秘密或敏感信息，保密是军工单位的底线要求。日常开发中我会严格做到四点。</w:t>
      </w:r>
    </w:p>
    <w:p w14:paraId="772ECC0D">
      <w:pPr>
        <w:spacing w:after="80" w:line="312" w:lineRule="auto"/>
      </w:pPr>
      <w:r>
        <w:rPr>
          <w:rFonts w:ascii="宋体" w:hAnsi="宋体" w:eastAsia="宋体"/>
        </w:rPr>
        <w:t>第一，严格遵守涉密和非涉密环境边界，不私自连接外网，不私自拷贝、上传、转发涉密文件和代码；第二，不在公开场合、社交平台或非授权沟通中讨论型号参数、试验进度、系统架构和内部数据；第三，按最小权限原则访问系统和数据，对关键操作做好审批、记录和审计；第四，离岗、调岗或项目结束时按要求归还资料、清理权限，配合单位保密检查。</w:t>
      </w:r>
    </w:p>
    <w:p w14:paraId="21723D4B">
      <w:pPr>
        <w:spacing w:after="80" w:line="312" w:lineRule="auto"/>
      </w:pPr>
      <w:r>
        <w:rPr>
          <w:rFonts w:ascii="宋体" w:hAnsi="宋体" w:eastAsia="宋体"/>
        </w:rPr>
        <w:t>我的本科专业是信息安全，对权限控制、数据保护和合规底线有基础认知。进入中船系统院后，我会以单位保密制度为最高要求，不凭个人经验自行判断边界。</w:t>
      </w:r>
    </w:p>
    <w:p w14:paraId="697D40FD">
      <w:pPr>
        <w:spacing w:before="160" w:after="80"/>
      </w:pPr>
      <w:r>
        <w:rPr>
          <w:rFonts w:ascii="微软雅黑" w:hAnsi="微软雅黑" w:eastAsia="微软雅黑"/>
          <w:b/>
          <w:sz w:val="24"/>
        </w:rPr>
        <w:t>十三、距离试验节点很近，但你发现代码存在数据校验漏洞，你怎么选择。</w:t>
      </w:r>
    </w:p>
    <w:p w14:paraId="700117A6">
      <w:pPr>
        <w:spacing w:after="80" w:line="312" w:lineRule="auto"/>
      </w:pPr>
      <w:r>
        <w:rPr>
          <w:rFonts w:ascii="宋体" w:hAnsi="宋体" w:eastAsia="宋体"/>
        </w:rPr>
        <w:t>我会优先保障装备安全和数据正确性，不会因为临近节点就忽略漏洞。具体处理上，第一时间向负责人报告漏洞情况、可能影响范围和修复预估，不能私自决定带漏洞上线；然后根据风险等级选择处理方式。如果漏洞可能影响试验数据准确性、台账一致性或系统安全，应当优先修复并完成回归验证，必要时调整非关键节点；如果是低风险问题，也要记录清楚临时控制措施、验证结论和后续修复计划。</w:t>
      </w:r>
    </w:p>
    <w:p w14:paraId="74DF6B7D">
      <w:pPr>
        <w:spacing w:after="80" w:line="312" w:lineRule="auto"/>
      </w:pPr>
      <w:r>
        <w:rPr>
          <w:rFonts w:ascii="宋体" w:hAnsi="宋体" w:eastAsia="宋体"/>
        </w:rPr>
        <w:t>军工船舶任务里，进度很重要，但不能以牺牲安全和质量为代价。我的原则是问题要暴露、风险要透明、修复要验证、过程要留痕。</w:t>
      </w:r>
    </w:p>
    <w:p w14:paraId="27463E8A">
      <w:pPr>
        <w:spacing w:before="160" w:after="80"/>
      </w:pPr>
      <w:r>
        <w:rPr>
          <w:rFonts w:ascii="微软雅黑" w:hAnsi="微软雅黑" w:eastAsia="微软雅黑"/>
          <w:b/>
          <w:sz w:val="24"/>
        </w:rPr>
        <w:t>十四、你的项目经历如何适配中船系统院的软件岗位。</w:t>
      </w:r>
    </w:p>
    <w:p w14:paraId="72A6DA0F">
      <w:pPr>
        <w:spacing w:after="80" w:line="312" w:lineRule="auto"/>
      </w:pPr>
      <w:r>
        <w:rPr>
          <w:rFonts w:ascii="宋体" w:hAnsi="宋体" w:eastAsia="宋体"/>
        </w:rPr>
        <w:t>我的经历可以从三个方向适配。第一，字节税票平台重构对应复杂数据台账和历史系统治理。我在这个项目中梳理历史库表关系、重构 23 个后端接口和 10+ 业务方税务信息，提出 company 概念统一业务边界，这类能力可以迁移到舰船装备试验数据管理、装备健康管理台账和工程数据治理中。第二，关键产品质量预测软仪表对应时序采样数据处理和工业软件落地。项目中涉及 OPCUA 物理资产转换、采样数据建模、时序文档数据库和接口性能控制，与中船系统院舰船多源传感器采集和装备时序数据处理的思路有相通之处。第三，京东实习对应高并发稳定性和异常处理。我参与过 5000+ 并发请求场景，关注防抖防作弊、数据库查询效率和系统稳定性，这些经验可以迁移到舰船软件平台的可靠性设计和异常兜底中。</w:t>
      </w:r>
    </w:p>
    <w:p w14:paraId="62F9CCEA">
      <w:pPr>
        <w:spacing w:after="80" w:line="312" w:lineRule="auto"/>
      </w:pPr>
      <w:r>
        <w:rPr>
          <w:rFonts w:ascii="宋体" w:hAnsi="宋体" w:eastAsia="宋体"/>
        </w:rPr>
        <w:t>我也清楚这些经历不能直接等同于军工船舶型号经验，所以入职后会先学习中船系统院的业务流程、质量体系和开发规范，再把已有技术能力逐步转化为适合军工船舶工程的工作能力。</w:t>
      </w:r>
    </w:p>
    <w:p w14:paraId="58E928A2">
      <w:pPr>
        <w:spacing w:before="160" w:after="80"/>
      </w:pPr>
      <w:r>
        <w:rPr>
          <w:rFonts w:ascii="微软雅黑" w:hAnsi="微软雅黑" w:eastAsia="微软雅黑"/>
          <w:b/>
          <w:sz w:val="24"/>
        </w:rPr>
        <w:t>十五、项目主要使用 Java、Go、Python，军工内部可能涉及 C/C++、国产化环境或特定工具链，你能否适应。</w:t>
      </w:r>
    </w:p>
    <w:p w14:paraId="59E2FF24">
      <w:pPr>
        <w:spacing w:after="80" w:line="312" w:lineRule="auto"/>
      </w:pPr>
      <w:r>
        <w:rPr>
          <w:rFonts w:ascii="宋体" w:hAnsi="宋体" w:eastAsia="宋体"/>
        </w:rPr>
        <w:t>可以适应。我的本科和硕士阶段都学过计算机系统、操作系统、计算机网络、编译原理等基础课程，编程语言方面 Java 和 C++ 最熟练，Python、Go 也有项目应用。语言本身需要时间熟悉，但系统设计、数据建模、接口设计、异常处理、测试验证和工程质量意识是可以迁移的。</w:t>
      </w:r>
    </w:p>
    <w:p w14:paraId="48055B8D">
      <w:pPr>
        <w:spacing w:after="80" w:line="312" w:lineRule="auto"/>
      </w:pPr>
      <w:r>
        <w:rPr>
          <w:rFonts w:ascii="宋体" w:hAnsi="宋体" w:eastAsia="宋体"/>
        </w:rPr>
        <w:t>对于国产化环境和特定工具链，我不会用互联网开发习惯直接套用，而是先遵守单位规范，熟悉操作系统、数据库、中间件、编译部署和安全要求。短期目标是快速适配现有开发流程，长期目标是在理解业务和环境约束后，再参与平台化、自动化和工具化改进。</w:t>
      </w:r>
    </w:p>
    <w:p w14:paraId="7394FF74">
      <w:pPr>
        <w:spacing w:before="160" w:after="80"/>
      </w:pPr>
      <w:r>
        <w:rPr>
          <w:rFonts w:ascii="微软雅黑" w:hAnsi="微软雅黑" w:eastAsia="微软雅黑"/>
          <w:b/>
          <w:sz w:val="24"/>
        </w:rPr>
        <w:t>十六、你如何理解军工型号里的“归零”要求。</w:t>
      </w:r>
    </w:p>
    <w:p w14:paraId="5912293F">
      <w:pPr>
        <w:spacing w:after="80" w:line="312" w:lineRule="auto"/>
      </w:pPr>
      <w:r>
        <w:rPr>
          <w:rFonts w:ascii="宋体" w:hAnsi="宋体" w:eastAsia="宋体"/>
        </w:rPr>
        <w:t>我的理解是，归零不是简单把问题修好，而是要把问题现象、原因、机理、影响范围、修复措施和预防措施都闭环。对软件系统来说，这意味着日志要能支撑追溯，数据要能核查一致性，代码修改要有记录，测试要覆盖同类场景，复盘结论要能指导后续开发。</w:t>
      </w:r>
    </w:p>
    <w:p w14:paraId="3752F1EF">
      <w:pPr>
        <w:spacing w:after="80" w:line="312" w:lineRule="auto"/>
      </w:pPr>
      <w:r>
        <w:rPr>
          <w:rFonts w:ascii="宋体" w:hAnsi="宋体" w:eastAsia="宋体"/>
        </w:rPr>
        <w:t>结合我做过的白盒测试接入和系统重构经历，我会把归零思维落实到开发过程里：需求阶段明确边界，开发阶段做好校验和异常兜底，测试阶段补充关键路径和边界条件，上线或交付后保留必要日志和文档。尤其中船系统院涉及舰船装备数据和型号台账，任何数据异常都不应该只停留在临时修复，而要形成可追溯、可复盘、可预防的闭环。</w:t>
      </w:r>
    </w:p>
    <w:p w14:paraId="74F9C5A4">
      <w:pPr>
        <w:spacing w:before="160" w:after="80"/>
      </w:pPr>
      <w:r>
        <w:rPr>
          <w:rFonts w:ascii="微软雅黑" w:hAnsi="微软雅黑" w:eastAsia="微软雅黑"/>
          <w:b/>
          <w:sz w:val="24"/>
        </w:rPr>
        <w:t>十七、你对稳定性怎么看，会不会因为互联网机会更多而离开。</w:t>
      </w:r>
    </w:p>
    <w:p w14:paraId="23D0ACFC">
      <w:pPr>
        <w:spacing w:after="80" w:line="312" w:lineRule="auto"/>
      </w:pPr>
      <w:r>
        <w:rPr>
          <w:rFonts w:ascii="宋体" w:hAnsi="宋体" w:eastAsia="宋体"/>
        </w:rPr>
        <w:t>我对自己的职业选择比较明确。互联网平台节奏快、机会多，但我更希望长期参与有国家战略意义、工程复杂度高、需要长期负责的技术工作。中船系统院承担海军装备体系与舰船综合集成相关任务，软件工作与型号研制、试验验证和数字化支撑结合紧密，这种平台更适合长期积累。</w:t>
      </w:r>
    </w:p>
    <w:p w14:paraId="31762E24">
      <w:pPr>
        <w:spacing w:after="80" w:line="312" w:lineRule="auto"/>
      </w:pPr>
      <w:r>
        <w:rPr>
          <w:rFonts w:ascii="宋体" w:hAnsi="宋体" w:eastAsia="宋体"/>
        </w:rPr>
        <w:t>我来自哈工大，对国防军工方向有天然认同感，也认可“规格严格，功夫到家”的做事标准。进入中船系统院后，我的规划是先扎实完成岗位要求，再围绕舰船时序数据、装备试验数据管理和舰船数字化平台长期深耕，不做短期跳槽规划。</w:t>
      </w:r>
    </w:p>
    <w:p w14:paraId="5898B482">
      <w:pPr>
        <w:spacing w:after="60"/>
      </w:pPr>
      <w:r>
        <w:rPr>
          <w:rFonts w:ascii="楷体" w:hAnsi="楷体" w:eastAsia="楷体"/>
          <w:i/>
          <w:color w:val="888888"/>
          <w:sz w:val="20"/>
        </w:rPr>
        <w:t>人岗匹配</w:t>
      </w:r>
    </w:p>
    <w:p w14:paraId="69675A4C">
      <w:pPr>
        <w:spacing w:after="60"/>
      </w:pPr>
      <w:r>
        <w:rPr>
          <w:rFonts w:ascii="楷体" w:hAnsi="楷体" w:eastAsia="楷体"/>
          <w:i/>
          <w:color w:val="888888"/>
          <w:sz w:val="20"/>
        </w:rPr>
        <w:t>稳定性（接受的概念，家乡，学校）</w:t>
      </w:r>
    </w:p>
    <w:p w14:paraId="1C19331D">
      <w:pPr>
        <w:spacing w:after="60"/>
      </w:pPr>
      <w:r>
        <w:rPr>
          <w:rFonts w:ascii="楷体" w:hAnsi="楷体" w:eastAsia="楷体"/>
          <w:i/>
          <w:color w:val="888888"/>
          <w:sz w:val="20"/>
        </w:rPr>
        <w:t>学校背书</w:t>
      </w:r>
    </w:p>
    <w:p w14:paraId="247AF034">
      <w:pPr>
        <w:spacing w:after="60"/>
      </w:pPr>
      <w:r>
        <w:rPr>
          <w:rFonts w:ascii="楷体" w:hAnsi="楷体" w:eastAsia="楷体"/>
          <w:i/>
          <w:color w:val="888888"/>
          <w:sz w:val="20"/>
        </w:rPr>
        <w:t>工资方面</w:t>
      </w:r>
    </w:p>
    <w:p w14:paraId="450E7149">
      <w:pPr>
        <w:spacing w:after="60"/>
      </w:pPr>
      <w:r>
        <w:rPr>
          <w:rFonts w:ascii="楷体" w:hAnsi="楷体" w:eastAsia="楷体"/>
          <w:i/>
          <w:color w:val="888888"/>
          <w:sz w:val="20"/>
        </w:rPr>
        <w:t>相对工资方面我更看重的是后期发展</w:t>
      </w:r>
    </w:p>
    <w:p w14:paraId="030414F9">
      <w:pPr>
        <w:spacing w:after="60"/>
      </w:pPr>
      <w:r>
        <w:rPr>
          <w:rFonts w:ascii="楷体" w:hAnsi="楷体" w:eastAsia="楷体"/>
          <w:i/>
          <w:color w:val="888888"/>
          <w:sz w:val="20"/>
        </w:rPr>
        <w:t>肯定有发展和安排，我是服从安排的</w:t>
      </w:r>
    </w:p>
    <w:p w14:paraId="0EB84AA7">
      <w:pPr>
        <w:spacing w:before="240" w:after="120"/>
      </w:pPr>
      <w:r>
        <w:rPr>
          <w:rFonts w:ascii="微软雅黑" w:hAnsi="微软雅黑" w:eastAsia="微软雅黑"/>
          <w:b/>
          <w:color w:val="1F3B73"/>
          <w:sz w:val="30"/>
        </w:rPr>
        <w:t>三、通用简历深挖问题（本科、学历、技术背景通</w:t>
      </w:r>
      <w:bookmarkStart w:id="0" w:name="_GoBack"/>
      <w:bookmarkEnd w:id="0"/>
      <w:r>
        <w:rPr>
          <w:rFonts w:ascii="微软雅黑" w:hAnsi="微软雅黑" w:eastAsia="微软雅黑"/>
          <w:b/>
          <w:color w:val="1F3B73"/>
          <w:sz w:val="30"/>
        </w:rPr>
        <w:t>用）</w:t>
      </w:r>
    </w:p>
    <w:p w14:paraId="3F9B247A">
      <w:pPr>
        <w:spacing w:before="160" w:after="80"/>
      </w:pPr>
      <w:r>
        <w:rPr>
          <w:rFonts w:ascii="微软雅黑" w:hAnsi="微软雅黑" w:eastAsia="微软雅黑"/>
          <w:b/>
          <w:sz w:val="24"/>
        </w:rPr>
        <w:t>1. 本科是信息安全，为什么硕士转向后端开发？</w:t>
      </w:r>
    </w:p>
    <w:p w14:paraId="08F1E103">
      <w:pPr>
        <w:spacing w:after="80" w:line="312" w:lineRule="auto"/>
      </w:pPr>
      <w:r>
        <w:rPr>
          <w:rFonts w:ascii="宋体" w:hAnsi="宋体" w:eastAsia="宋体"/>
        </w:rPr>
        <w:t>答：信息安全让我建立数据保密、权限管控、等保合规的底层思维，我发现系统数据泄露、逻辑故障大多源于后端架构缺少安全设计。因此硕士深耕分布式后端，把加密、审计、最小权限等安全设计融入整套系统开发。军工单位对涉密舰船数据管控极其严格，这种后端+安全复合背景刚好匹配岗位需求。</w:t>
      </w:r>
    </w:p>
    <w:p w14:paraId="06516C31">
      <w:pPr>
        <w:spacing w:before="160" w:after="80"/>
      </w:pPr>
      <w:r>
        <w:rPr>
          <w:rFonts w:ascii="微软雅黑" w:hAnsi="微软雅黑" w:eastAsia="微软雅黑"/>
          <w:b/>
          <w:sz w:val="24"/>
        </w:rPr>
        <w:t>2. 哈工大“规格严格，功夫到家”对你做军工船舶软件有什么启发？</w:t>
      </w:r>
    </w:p>
    <w:p w14:paraId="3F7F0A2D">
      <w:pPr>
        <w:spacing w:after="80" w:line="312" w:lineRule="auto"/>
      </w:pPr>
      <w:r>
        <w:rPr>
          <w:rFonts w:ascii="宋体" w:hAnsi="宋体" w:eastAsia="宋体"/>
        </w:rPr>
        <w:t>答：这句话要求做技术拒绝敷衍、杜绝侥幸。互联网可以快速迭代试错，但军工舰船软件一次故障会直接影响海上试验、装备安全。我写代码会强制完备校验逻辑，系统设计优先考虑容错、数据可追溯，不追求新技术噱头而牺牲稳定性，完全契合军工零差错底线。</w:t>
      </w:r>
    </w:p>
    <w:p w14:paraId="713BEBF2">
      <w:pPr>
        <w:spacing w:before="160" w:after="80"/>
      </w:pPr>
      <w:r>
        <w:rPr>
          <w:rFonts w:ascii="微软雅黑" w:hAnsi="微软雅黑" w:eastAsia="微软雅黑"/>
          <w:b/>
          <w:sz w:val="24"/>
        </w:rPr>
        <w:t>3. 分布式 CAP 理论，舰船指控系统如何取舍？</w:t>
      </w:r>
    </w:p>
    <w:p w14:paraId="0E806E39">
      <w:pPr>
        <w:spacing w:after="80" w:line="312" w:lineRule="auto"/>
      </w:pPr>
      <w:r>
        <w:rPr>
          <w:rFonts w:ascii="宋体" w:hAnsi="宋体" w:eastAsia="宋体"/>
        </w:rPr>
        <w:t>答：舰船指控与试验系统优先保证一致性 C、分区容错 P，适当牺牲可用性 A。海上试验或作战环境中一旦出现网络分区、数据不一致，直接暂停相关流程，绝不允许错误数据导致装备风险；非关键窗口期再修复系统恢复可用性，和互联网 AP 优先的设计思路完全相反。</w:t>
      </w:r>
    </w:p>
    <w:p w14:paraId="63D6BA01">
      <w:pPr>
        <w:spacing w:before="160" w:after="80"/>
      </w:pPr>
      <w:r>
        <w:rPr>
          <w:rFonts w:ascii="微软雅黑" w:hAnsi="微软雅黑" w:eastAsia="微软雅黑"/>
          <w:b/>
          <w:sz w:val="24"/>
        </w:rPr>
        <w:t>4. 数据库事务隔离级别，舰船装备台账系统选用哪一级？</w:t>
      </w:r>
    </w:p>
    <w:p w14:paraId="7B830189">
      <w:pPr>
        <w:spacing w:after="80" w:line="312" w:lineRule="auto"/>
      </w:pPr>
      <w:r>
        <w:rPr>
          <w:rFonts w:ascii="宋体" w:hAnsi="宋体" w:eastAsia="宋体"/>
        </w:rPr>
        <w:t>答：选用可重复读隔离级别，杜绝脏读、不可重复读问题。舰船试验人员读取装备台账、传感器参数时，不能拿到未提交的中间临时数据，避免依据错误参数开展试验；同时搭配行级锁，保障并发修改时数据统一。</w:t>
      </w:r>
    </w:p>
    <w:p w14:paraId="5085F4EF">
      <w:pPr>
        <w:spacing w:before="160" w:after="80"/>
      </w:pPr>
      <w:r>
        <w:rPr>
          <w:rFonts w:ascii="微软雅黑" w:hAnsi="微软雅黑" w:eastAsia="微软雅黑"/>
          <w:b/>
          <w:sz w:val="24"/>
        </w:rPr>
        <w:t>5. 手里有银行、互联网 offer，为什么坚定选择中船集团（系统工程研究院）？</w:t>
      </w:r>
    </w:p>
    <w:p w14:paraId="1C63605C">
      <w:pPr>
        <w:spacing w:after="80" w:line="312" w:lineRule="auto"/>
      </w:pPr>
      <w:r>
        <w:rPr>
          <w:rFonts w:ascii="宋体" w:hAnsi="宋体" w:eastAsia="宋体"/>
        </w:rPr>
        <w:t>答：互联网追求流量迭代，容错宽松、人员流动大；银行稳定但业务赛道单一。中船系统院承担海军装备体系、舰艇综合集成研制，是守护海洋国土安全、建设海洋强国的核心力量，这份职业使命感是其他行业无法替代的。我的时序大数据、高可靠对账、涉密安全开发经验，匹配单位舰船数据平台研发需求；我性格严谨踏实，能够长期稳定扎根，愿意为国家海洋战略长期奉献，这是我优先选择中船的核心原因。</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837697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10190</Words>
  <Characters>10422</Characters>
  <Lines>0</Lines>
  <Paragraphs>0</Paragraphs>
  <TotalTime>0</TotalTime>
  <ScaleCrop>false</ScaleCrop>
  <LinksUpToDate>false</LinksUpToDate>
  <CharactersWithSpaces>10536</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把酒祝东风</cp:lastModifiedBy>
  <dcterms:modified xsi:type="dcterms:W3CDTF">2026-08-16T10:11:37Z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eyJoZGlkIjoiOTQxYmM1OWIzZGNhZjRmZWUwMjdlNzU1ODdjMTU0ZTIiLCJ1c2VySWQiOiIxMDM2OTY5MjM0In0=</vt:lpwstr>
  </property>
  <property fmtid="{D5CDD505-2E9C-101B-9397-08002B2CF9AE}" pid="3" name="KSOProductBuildVer">
    <vt:lpwstr>2052-12.1.0.28043</vt:lpwstr>
  </property>
  <property fmtid="{D5CDD505-2E9C-101B-9397-08002B2CF9AE}" pid="4" name="ICV">
    <vt:lpwstr>0FC636EED4864A83B173DD44B8C940C5_12</vt:lpwstr>
  </property>
</Properties>
</file>